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DF855" w14:textId="77777777" w:rsidR="001A298F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20260509</w:t>
      </w:r>
      <w:r>
        <w:rPr>
          <w:rFonts w:ascii="Arial" w:eastAsia="等线" w:hAnsi="Arial" w:cs="Arial"/>
          <w:b/>
          <w:sz w:val="52"/>
        </w:rPr>
        <w:t>拳击手套蓝牙协议</w:t>
      </w:r>
    </w:p>
    <w:p w14:paraId="3BA1227B" w14:textId="77777777" w:rsidR="001A298F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无压力拳击手套蓝牙名称</w:t>
      </w:r>
      <w:r>
        <w:rPr>
          <w:rFonts w:ascii="Arial" w:eastAsia="等线" w:hAnsi="Arial" w:cs="Arial"/>
          <w:b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需要灯光</w:t>
      </w:r>
    </w:p>
    <w:p w14:paraId="2D2B5480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BOXING#L000001</w:t>
      </w:r>
    </w:p>
    <w:p w14:paraId="0A0A6FDB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BOXING#R000001</w:t>
      </w:r>
    </w:p>
    <w:p w14:paraId="4D0A26BA" w14:textId="77777777" w:rsidR="001A298F" w:rsidRDefault="001A298F">
      <w:pPr>
        <w:spacing w:before="120" w:after="120" w:line="288" w:lineRule="auto"/>
        <w:jc w:val="left"/>
      </w:pPr>
    </w:p>
    <w:p w14:paraId="5FA4BBFF" w14:textId="77777777" w:rsidR="001A298F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有压力拳击手套蓝牙名称</w:t>
      </w:r>
      <w:r>
        <w:rPr>
          <w:rFonts w:ascii="Arial" w:eastAsia="等线" w:hAnsi="Arial" w:cs="Arial"/>
          <w:b/>
          <w:sz w:val="22"/>
        </w:rPr>
        <w:t xml:space="preserve">  </w:t>
      </w:r>
    </w:p>
    <w:p w14:paraId="6EF029F9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BOXING#PL000001</w:t>
      </w:r>
    </w:p>
    <w:p w14:paraId="07423A7A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BOXING#PR000001</w:t>
      </w:r>
    </w:p>
    <w:p w14:paraId="51CEBC55" w14:textId="77777777" w:rsidR="001A298F" w:rsidRDefault="001A298F">
      <w:pPr>
        <w:spacing w:before="120" w:after="120" w:line="288" w:lineRule="auto"/>
        <w:jc w:val="left"/>
      </w:pPr>
    </w:p>
    <w:p w14:paraId="5B1CFC64" w14:textId="77777777" w:rsidR="001A298F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拳击球蓝牙名称</w:t>
      </w:r>
    </w:p>
    <w:p w14:paraId="067D0B44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SENBALL#000001</w:t>
      </w:r>
    </w:p>
    <w:p w14:paraId="2EAFD64F" w14:textId="77777777" w:rsidR="001A298F" w:rsidRDefault="001A298F">
      <w:pPr>
        <w:spacing w:before="120" w:after="120" w:line="288" w:lineRule="auto"/>
        <w:jc w:val="left"/>
      </w:pPr>
    </w:p>
    <w:p w14:paraId="07C51151" w14:textId="77777777" w:rsidR="001A298F" w:rsidRDefault="001A298F">
      <w:pPr>
        <w:spacing w:before="120" w:after="120" w:line="288" w:lineRule="auto"/>
        <w:jc w:val="left"/>
        <w:rPr>
          <w:rFonts w:eastAsia="宋体"/>
        </w:rPr>
      </w:pPr>
    </w:p>
    <w:p w14:paraId="620121B2" w14:textId="77777777" w:rsidR="001A298F" w:rsidRDefault="001A298F">
      <w:pPr>
        <w:spacing w:before="120" w:after="120" w:line="288" w:lineRule="auto"/>
        <w:jc w:val="left"/>
      </w:pPr>
    </w:p>
    <w:p w14:paraId="201BB3D0" w14:textId="77777777" w:rsidR="001A298F" w:rsidRDefault="00000000">
      <w:pPr>
        <w:spacing w:before="380" w:after="140" w:line="288" w:lineRule="auto"/>
        <w:jc w:val="left"/>
        <w:outlineLvl w:val="0"/>
      </w:pPr>
      <w:bookmarkStart w:id="0" w:name="heading_0"/>
      <w:r>
        <w:rPr>
          <w:rFonts w:ascii="Arial" w:eastAsia="等线" w:hAnsi="Arial" w:cs="Arial"/>
          <w:b/>
          <w:sz w:val="36"/>
        </w:rPr>
        <w:t>拳击手套和拳击球协议</w:t>
      </w:r>
      <w:bookmarkEnd w:id="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4440"/>
      </w:tblGrid>
      <w:tr w:rsidR="001A298F" w14:paraId="7D3C4FDC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1F782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4243B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67FBC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D5</w:t>
            </w:r>
          </w:p>
        </w:tc>
      </w:tr>
      <w:tr w:rsidR="001A298F" w14:paraId="49DDB186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CD420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248AF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头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1B207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5D</w:t>
            </w:r>
          </w:p>
        </w:tc>
      </w:tr>
      <w:tr w:rsidR="001A298F" w14:paraId="57751E0C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396DD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BE2E9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指令号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B5216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03</w:t>
            </w:r>
          </w:p>
        </w:tc>
      </w:tr>
      <w:tr w:rsidR="001A298F" w14:paraId="0643F106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FB74E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98045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0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E9FD1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包数</w:t>
            </w:r>
            <w:r>
              <w:rPr>
                <w:rFonts w:ascii="Arial" w:eastAsia="等线" w:hAnsi="Arial" w:cs="Arial"/>
                <w:sz w:val="22"/>
              </w:rPr>
              <w:t xml:space="preserve"> 0-255</w:t>
            </w:r>
            <w:r>
              <w:rPr>
                <w:rFonts w:ascii="Arial" w:eastAsia="等线" w:hAnsi="Arial" w:cs="Arial"/>
                <w:sz w:val="22"/>
              </w:rPr>
              <w:t>循环</w:t>
            </w:r>
          </w:p>
        </w:tc>
      </w:tr>
      <w:tr w:rsidR="001A298F" w14:paraId="5B4115C7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9C9E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12442D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3AD97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电量（</w:t>
            </w:r>
            <w:r>
              <w:rPr>
                <w:rFonts w:ascii="Arial" w:eastAsia="等线" w:hAnsi="Arial" w:cs="Arial"/>
                <w:sz w:val="22"/>
              </w:rPr>
              <w:t>0-100</w:t>
            </w:r>
            <w:r>
              <w:rPr>
                <w:rFonts w:ascii="Arial" w:eastAsia="等线" w:hAnsi="Arial" w:cs="Arial"/>
                <w:sz w:val="22"/>
              </w:rPr>
              <w:t>）</w:t>
            </w:r>
            <w:r>
              <w:rPr>
                <w:rFonts w:ascii="Arial" w:eastAsia="等线" w:hAnsi="Arial" w:cs="Arial"/>
                <w:sz w:val="22"/>
              </w:rPr>
              <w:t>101</w:t>
            </w:r>
            <w:r>
              <w:rPr>
                <w:rFonts w:ascii="Arial" w:eastAsia="等线" w:hAnsi="Arial" w:cs="Arial"/>
                <w:sz w:val="22"/>
              </w:rPr>
              <w:t>正在充电</w:t>
            </w:r>
            <w:r>
              <w:rPr>
                <w:rFonts w:ascii="Arial" w:eastAsia="等线" w:hAnsi="Arial" w:cs="Arial"/>
                <w:sz w:val="22"/>
              </w:rPr>
              <w:t>102</w:t>
            </w:r>
            <w:r>
              <w:rPr>
                <w:rFonts w:ascii="Arial" w:eastAsia="等线" w:hAnsi="Arial" w:cs="Arial"/>
                <w:sz w:val="22"/>
              </w:rPr>
              <w:t>充满了</w:t>
            </w:r>
          </w:p>
        </w:tc>
      </w:tr>
      <w:tr w:rsidR="001A298F" w14:paraId="3600DBDF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92210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B9222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B15F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陀螺仪拳击次数</w:t>
            </w:r>
          </w:p>
        </w:tc>
      </w:tr>
      <w:tr w:rsidR="001A298F" w14:paraId="4694EA00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8F916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58F0B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7D684" w14:textId="77777777" w:rsidR="001A298F" w:rsidRDefault="00000000">
            <w:pPr>
              <w:spacing w:before="120" w:after="120" w:line="288" w:lineRule="auto"/>
              <w:jc w:val="left"/>
              <w:rPr>
                <w:rFonts w:eastAsia="等线"/>
              </w:rPr>
            </w:pPr>
            <w:r>
              <w:rPr>
                <w:rFonts w:ascii="Arial" w:eastAsia="等线" w:hAnsi="Arial" w:cs="Arial"/>
                <w:sz w:val="22"/>
              </w:rPr>
              <w:t>压力拳击次数</w:t>
            </w:r>
            <w:r>
              <w:rPr>
                <w:rFonts w:ascii="Arial" w:eastAsia="等线" w:hAnsi="Arial" w:cs="Arial"/>
                <w:sz w:val="22"/>
              </w:rPr>
              <w:t xml:space="preserve"> </w:t>
            </w:r>
            <w:r>
              <w:rPr>
                <w:rFonts w:ascii="Arial" w:eastAsia="等线" w:hAnsi="Arial" w:cs="Arial" w:hint="eastAsia"/>
                <w:sz w:val="22"/>
              </w:rPr>
              <w:t>（无压力产品为</w:t>
            </w:r>
            <w:r>
              <w:rPr>
                <w:rFonts w:ascii="Arial" w:eastAsia="等线" w:hAnsi="Arial" w:cs="Arial" w:hint="eastAsia"/>
                <w:sz w:val="22"/>
              </w:rPr>
              <w:t>00</w:t>
            </w:r>
            <w:r>
              <w:rPr>
                <w:rFonts w:ascii="Arial" w:eastAsia="等线" w:hAnsi="Arial" w:cs="Arial" w:hint="eastAsia"/>
                <w:sz w:val="22"/>
              </w:rPr>
              <w:t>）</w:t>
            </w:r>
          </w:p>
        </w:tc>
      </w:tr>
      <w:tr w:rsidR="001A298F" w14:paraId="176D5923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24EA8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lastRenderedPageBreak/>
              <w:t>7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5230F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0A246" w14:textId="647AFC4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陀螺仪拳击力度</w:t>
            </w:r>
            <w:r w:rsidR="00D25AA3">
              <w:rPr>
                <w:rFonts w:ascii="Arial" w:eastAsia="等线" w:hAnsi="Arial" w:cs="Arial" w:hint="eastAsia"/>
                <w:sz w:val="22"/>
              </w:rPr>
              <w:t>（加速度峰值）</w:t>
            </w:r>
          </w:p>
        </w:tc>
      </w:tr>
      <w:tr w:rsidR="001A298F" w14:paraId="78BBD325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8DB82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31501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5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F4C37" w14:textId="77777777" w:rsidR="001A298F" w:rsidRDefault="00000000">
            <w:pPr>
              <w:spacing w:before="120" w:after="120" w:line="288" w:lineRule="auto"/>
              <w:jc w:val="left"/>
              <w:rPr>
                <w:rFonts w:eastAsia="等线"/>
              </w:rPr>
            </w:pPr>
            <w:r>
              <w:rPr>
                <w:rFonts w:ascii="Arial" w:eastAsia="等线" w:hAnsi="Arial" w:cs="Arial"/>
                <w:sz w:val="22"/>
              </w:rPr>
              <w:t>压力拳击力度</w:t>
            </w:r>
            <w:r>
              <w:rPr>
                <w:rFonts w:ascii="Arial" w:eastAsia="等线" w:hAnsi="Arial" w:cs="Arial" w:hint="eastAsia"/>
                <w:sz w:val="22"/>
              </w:rPr>
              <w:t xml:space="preserve"> </w:t>
            </w:r>
            <w:r>
              <w:rPr>
                <w:rFonts w:ascii="Arial" w:eastAsia="等线" w:hAnsi="Arial" w:cs="Arial" w:hint="eastAsia"/>
                <w:sz w:val="22"/>
              </w:rPr>
              <w:t>（无压力产品为</w:t>
            </w:r>
            <w:r>
              <w:rPr>
                <w:rFonts w:ascii="Arial" w:eastAsia="等线" w:hAnsi="Arial" w:cs="Arial" w:hint="eastAsia"/>
                <w:sz w:val="22"/>
              </w:rPr>
              <w:t>00</w:t>
            </w:r>
            <w:r>
              <w:rPr>
                <w:rFonts w:ascii="Arial" w:eastAsia="等线" w:hAnsi="Arial" w:cs="Arial" w:hint="eastAsia"/>
                <w:sz w:val="22"/>
              </w:rPr>
              <w:t>）</w:t>
            </w:r>
          </w:p>
        </w:tc>
      </w:tr>
      <w:tr w:rsidR="001A298F" w14:paraId="66704D44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10919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EBD72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6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C96D5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空</w:t>
            </w:r>
          </w:p>
        </w:tc>
      </w:tr>
      <w:tr w:rsidR="001A298F" w14:paraId="7683A9DA" w14:textId="77777777"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131A1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A7FB9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</w:t>
            </w:r>
            <w:r>
              <w:rPr>
                <w:rFonts w:ascii="Arial" w:eastAsia="等线" w:hAnsi="Arial" w:cs="Arial"/>
                <w:sz w:val="22"/>
              </w:rPr>
              <w:t>7</w:t>
            </w:r>
          </w:p>
        </w:tc>
        <w:tc>
          <w:tcPr>
            <w:tcW w:w="4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858BA" w14:textId="77777777" w:rsidR="001A298F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空</w:t>
            </w:r>
          </w:p>
        </w:tc>
      </w:tr>
    </w:tbl>
    <w:p w14:paraId="3FFCF50C" w14:textId="77777777" w:rsidR="001A298F" w:rsidRDefault="001A298F">
      <w:pPr>
        <w:spacing w:before="120" w:after="120" w:line="288" w:lineRule="auto"/>
        <w:jc w:val="left"/>
      </w:pPr>
    </w:p>
    <w:p w14:paraId="16CAD974" w14:textId="77777777" w:rsidR="001A298F" w:rsidRDefault="001A298F">
      <w:pPr>
        <w:spacing w:before="120" w:after="120" w:line="288" w:lineRule="auto"/>
        <w:jc w:val="left"/>
      </w:pPr>
    </w:p>
    <w:p w14:paraId="1A0729D3" w14:textId="77777777" w:rsidR="001A298F" w:rsidRDefault="001A298F">
      <w:pPr>
        <w:spacing w:before="120" w:after="120" w:line="288" w:lineRule="auto"/>
        <w:jc w:val="left"/>
      </w:pPr>
    </w:p>
    <w:p w14:paraId="70C068B4" w14:textId="77777777" w:rsidR="001A298F" w:rsidRDefault="001A298F">
      <w:pPr>
        <w:spacing w:before="120" w:after="120" w:line="288" w:lineRule="auto"/>
        <w:jc w:val="left"/>
      </w:pPr>
    </w:p>
    <w:p w14:paraId="5EC56D1E" w14:textId="77777777" w:rsidR="001A298F" w:rsidRDefault="001A298F">
      <w:pPr>
        <w:spacing w:before="120" w:after="120" w:line="288" w:lineRule="auto"/>
        <w:jc w:val="left"/>
      </w:pPr>
    </w:p>
    <w:p w14:paraId="66FC0E49" w14:textId="77777777" w:rsidR="001A298F" w:rsidRDefault="001A298F">
      <w:pPr>
        <w:spacing w:before="120" w:after="120" w:line="288" w:lineRule="auto"/>
        <w:jc w:val="left"/>
      </w:pPr>
    </w:p>
    <w:p w14:paraId="23EF0BE4" w14:textId="77777777" w:rsidR="001A298F" w:rsidRDefault="00000000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指令相关</w:t>
      </w:r>
      <w:bookmarkEnd w:id="1"/>
    </w:p>
    <w:p w14:paraId="6044FA2D" w14:textId="77777777" w:rsidR="001A298F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>04-</w:t>
      </w:r>
      <w:r>
        <w:rPr>
          <w:rFonts w:ascii="Arial" w:eastAsia="等线" w:hAnsi="Arial" w:cs="Arial"/>
          <w:b/>
          <w:sz w:val="30"/>
        </w:rPr>
        <w:t>陀螺仪相关指令</w:t>
      </w:r>
      <w:bookmarkEnd w:id="2"/>
    </w:p>
    <w:p w14:paraId="0F1BA816" w14:textId="77777777" w:rsidR="001A298F" w:rsidRDefault="00000000">
      <w:pPr>
        <w:spacing w:before="260" w:after="120" w:line="288" w:lineRule="auto"/>
        <w:ind w:left="453"/>
        <w:jc w:val="left"/>
        <w:outlineLvl w:val="3"/>
      </w:pPr>
      <w:bookmarkStart w:id="3" w:name="heading_3"/>
      <w:r>
        <w:rPr>
          <w:rFonts w:ascii="Arial" w:eastAsia="等线" w:hAnsi="Arial" w:cs="Arial"/>
          <w:b/>
          <w:sz w:val="28"/>
          <w:shd w:val="clear" w:color="auto" w:fill="F76964"/>
        </w:rPr>
        <w:t>01</w:t>
      </w:r>
      <w:r>
        <w:rPr>
          <w:rFonts w:ascii="Arial" w:eastAsia="等线" w:hAnsi="Arial" w:cs="Arial"/>
          <w:b/>
          <w:sz w:val="28"/>
        </w:rPr>
        <w:t>-</w:t>
      </w:r>
      <w:r>
        <w:rPr>
          <w:rFonts w:ascii="Arial" w:eastAsia="等线" w:hAnsi="Arial" w:cs="Arial"/>
          <w:b/>
          <w:sz w:val="28"/>
        </w:rPr>
        <w:t>开启陀螺仪（陀螺仪高功耗）</w:t>
      </w:r>
      <w:bookmarkEnd w:id="3"/>
    </w:p>
    <w:p w14:paraId="44464C27" w14:textId="77777777" w:rsidR="001A298F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指令号：</w:t>
      </w:r>
      <w:r>
        <w:rPr>
          <w:rFonts w:ascii="Arial" w:eastAsia="等线" w:hAnsi="Arial" w:cs="Arial"/>
          <w:sz w:val="22"/>
          <w:shd w:val="clear" w:color="auto" w:fill="FFE928"/>
        </w:rPr>
        <w:t>04</w:t>
      </w:r>
    </w:p>
    <w:p w14:paraId="30813D6E" w14:textId="77777777" w:rsidR="001A298F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C5 5C  </w:t>
      </w:r>
      <w:r>
        <w:rPr>
          <w:rFonts w:ascii="Arial" w:eastAsia="等线" w:hAnsi="Arial" w:cs="Arial"/>
          <w:sz w:val="22"/>
          <w:shd w:val="clear" w:color="auto" w:fill="FFE928"/>
        </w:rPr>
        <w:t>04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  <w:shd w:val="clear" w:color="auto" w:fill="F76964"/>
        </w:rPr>
        <w:t>01</w:t>
      </w:r>
      <w:r>
        <w:rPr>
          <w:rFonts w:ascii="Arial" w:eastAsia="等线" w:hAnsi="Arial" w:cs="Arial"/>
          <w:sz w:val="22"/>
        </w:rPr>
        <w:t xml:space="preserve"> </w:t>
      </w:r>
    </w:p>
    <w:p w14:paraId="6B22358D" w14:textId="77777777" w:rsidR="001A298F" w:rsidRDefault="00000000">
      <w:pPr>
        <w:spacing w:before="260" w:after="120" w:line="288" w:lineRule="auto"/>
        <w:ind w:left="453"/>
        <w:jc w:val="left"/>
        <w:outlineLvl w:val="3"/>
      </w:pPr>
      <w:bookmarkStart w:id="4" w:name="heading_4"/>
      <w:r>
        <w:rPr>
          <w:rFonts w:ascii="Arial" w:eastAsia="等线" w:hAnsi="Arial" w:cs="Arial"/>
          <w:b/>
          <w:sz w:val="28"/>
          <w:shd w:val="clear" w:color="auto" w:fill="F76964"/>
        </w:rPr>
        <w:t>00</w:t>
      </w:r>
      <w:r>
        <w:rPr>
          <w:rFonts w:ascii="Arial" w:eastAsia="等线" w:hAnsi="Arial" w:cs="Arial"/>
          <w:b/>
          <w:sz w:val="28"/>
        </w:rPr>
        <w:t>-</w:t>
      </w:r>
      <w:r>
        <w:rPr>
          <w:rFonts w:ascii="Arial" w:eastAsia="等线" w:hAnsi="Arial" w:cs="Arial"/>
          <w:b/>
          <w:sz w:val="28"/>
        </w:rPr>
        <w:t>关闭陀螺仪（陀螺仪低功耗）</w:t>
      </w:r>
      <w:bookmarkEnd w:id="4"/>
    </w:p>
    <w:p w14:paraId="4EF6604A" w14:textId="77777777" w:rsidR="001A298F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指令号：</w:t>
      </w:r>
      <w:r>
        <w:rPr>
          <w:rFonts w:ascii="Arial" w:eastAsia="等线" w:hAnsi="Arial" w:cs="Arial"/>
          <w:sz w:val="22"/>
          <w:shd w:val="clear" w:color="auto" w:fill="FFE928"/>
        </w:rPr>
        <w:t>04</w:t>
      </w:r>
    </w:p>
    <w:p w14:paraId="2AD96FEC" w14:textId="77777777" w:rsidR="001A298F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C5 5C  </w:t>
      </w:r>
      <w:r>
        <w:rPr>
          <w:rFonts w:ascii="Arial" w:eastAsia="等线" w:hAnsi="Arial" w:cs="Arial"/>
          <w:sz w:val="22"/>
          <w:shd w:val="clear" w:color="auto" w:fill="FFE928"/>
        </w:rPr>
        <w:t>04</w:t>
      </w:r>
      <w:r>
        <w:rPr>
          <w:rFonts w:ascii="Arial" w:eastAsia="等线" w:hAnsi="Arial" w:cs="Arial"/>
          <w:sz w:val="22"/>
        </w:rPr>
        <w:t xml:space="preserve">  </w:t>
      </w:r>
      <w:r>
        <w:rPr>
          <w:rFonts w:ascii="Arial" w:eastAsia="等线" w:hAnsi="Arial" w:cs="Arial"/>
          <w:sz w:val="22"/>
          <w:shd w:val="clear" w:color="auto" w:fill="F76964"/>
        </w:rPr>
        <w:t>00</w:t>
      </w:r>
      <w:r>
        <w:rPr>
          <w:rFonts w:ascii="Arial" w:eastAsia="等线" w:hAnsi="Arial" w:cs="Arial"/>
          <w:sz w:val="22"/>
        </w:rPr>
        <w:t xml:space="preserve"> </w:t>
      </w:r>
    </w:p>
    <w:p w14:paraId="6ACEF220" w14:textId="77777777" w:rsidR="001A298F" w:rsidRDefault="00000000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br/>
        <w:t>05-</w:t>
      </w:r>
      <w:r>
        <w:rPr>
          <w:rFonts w:ascii="Arial" w:eastAsia="等线" w:hAnsi="Arial" w:cs="Arial"/>
          <w:b/>
          <w:sz w:val="30"/>
        </w:rPr>
        <w:t>拳击阈值相关指令</w:t>
      </w:r>
      <w:bookmarkEnd w:id="5"/>
    </w:p>
    <w:p w14:paraId="6CC6B966" w14:textId="77777777" w:rsidR="001A298F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阈值在</w:t>
      </w:r>
      <w:r>
        <w:rPr>
          <w:rFonts w:ascii="Arial" w:eastAsia="等线" w:hAnsi="Arial" w:cs="Arial"/>
          <w:sz w:val="22"/>
        </w:rPr>
        <w:t>2000-6000</w:t>
      </w:r>
      <w:r>
        <w:rPr>
          <w:rFonts w:ascii="Arial" w:eastAsia="等线" w:hAnsi="Arial" w:cs="Arial"/>
          <w:sz w:val="22"/>
        </w:rPr>
        <w:t>之间调整，对应</w:t>
      </w:r>
      <w:r>
        <w:rPr>
          <w:rFonts w:ascii="Arial" w:eastAsia="等线" w:hAnsi="Arial" w:cs="Arial"/>
          <w:sz w:val="22"/>
        </w:rPr>
        <w:t>100-0</w:t>
      </w:r>
      <w:r>
        <w:rPr>
          <w:rFonts w:ascii="Arial" w:eastAsia="等线" w:hAnsi="Arial" w:cs="Arial"/>
          <w:sz w:val="22"/>
        </w:rPr>
        <w:t>的参数，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对应阈值</w:t>
      </w:r>
      <w:r>
        <w:rPr>
          <w:rFonts w:ascii="Arial" w:eastAsia="等线" w:hAnsi="Arial" w:cs="Arial"/>
          <w:sz w:val="22"/>
        </w:rPr>
        <w:t xml:space="preserve">2000 </w:t>
      </w:r>
      <w:r>
        <w:rPr>
          <w:rFonts w:ascii="Arial" w:eastAsia="等线" w:hAnsi="Arial" w:cs="Arial"/>
          <w:sz w:val="22"/>
        </w:rPr>
        <w:t>，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对应阈值</w:t>
      </w:r>
      <w:r>
        <w:rPr>
          <w:rFonts w:ascii="Arial" w:eastAsia="等线" w:hAnsi="Arial" w:cs="Arial"/>
          <w:sz w:val="22"/>
        </w:rPr>
        <w:t>6000</w:t>
      </w:r>
    </w:p>
    <w:p w14:paraId="345EC8DA" w14:textId="77777777" w:rsidR="001A298F" w:rsidRDefault="00000000">
      <w:pPr>
        <w:spacing w:before="260" w:after="120" w:line="288" w:lineRule="auto"/>
        <w:ind w:left="453"/>
        <w:jc w:val="left"/>
        <w:outlineLvl w:val="3"/>
      </w:pPr>
      <w:bookmarkStart w:id="6" w:name="heading_6"/>
      <w:r>
        <w:rPr>
          <w:rFonts w:ascii="Arial" w:eastAsia="等线" w:hAnsi="Arial" w:cs="Arial"/>
          <w:b/>
          <w:sz w:val="28"/>
        </w:rPr>
        <w:t>01</w:t>
      </w:r>
      <w:r>
        <w:rPr>
          <w:rFonts w:ascii="Arial" w:eastAsia="等线" w:hAnsi="Arial" w:cs="Arial"/>
          <w:b/>
          <w:sz w:val="28"/>
        </w:rPr>
        <w:t>写入拳击阈值</w:t>
      </w:r>
      <w:bookmarkEnd w:id="6"/>
    </w:p>
    <w:p w14:paraId="347F2FED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C5 5C 05 01 00</w:t>
      </w:r>
      <w:r>
        <w:rPr>
          <w:rFonts w:ascii="Arial" w:eastAsia="等线" w:hAnsi="Arial" w:cs="Arial"/>
          <w:sz w:val="22"/>
        </w:rPr>
        <w:t>：阈值为</w:t>
      </w:r>
      <w:r>
        <w:rPr>
          <w:rFonts w:ascii="Arial" w:eastAsia="等线" w:hAnsi="Arial" w:cs="Arial"/>
          <w:sz w:val="22"/>
        </w:rPr>
        <w:t>6000</w:t>
      </w:r>
    </w:p>
    <w:p w14:paraId="24929A23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C5 5C 05 01 64</w:t>
      </w:r>
      <w:r>
        <w:rPr>
          <w:rFonts w:ascii="Arial" w:eastAsia="等线" w:hAnsi="Arial" w:cs="Arial"/>
          <w:sz w:val="22"/>
        </w:rPr>
        <w:t>：阈值为</w:t>
      </w:r>
      <w:r>
        <w:rPr>
          <w:rFonts w:ascii="Arial" w:eastAsia="等线" w:hAnsi="Arial" w:cs="Arial"/>
          <w:sz w:val="22"/>
        </w:rPr>
        <w:t>2000</w:t>
      </w:r>
    </w:p>
    <w:p w14:paraId="1503B444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C5 5C 05 01 32</w:t>
      </w:r>
      <w:r>
        <w:rPr>
          <w:rFonts w:ascii="Arial" w:eastAsia="等线" w:hAnsi="Arial" w:cs="Arial"/>
          <w:sz w:val="22"/>
        </w:rPr>
        <w:t>：阈值为</w:t>
      </w:r>
      <w:r>
        <w:rPr>
          <w:rFonts w:ascii="Arial" w:eastAsia="等线" w:hAnsi="Arial" w:cs="Arial"/>
          <w:sz w:val="22"/>
        </w:rPr>
        <w:t>4000</w:t>
      </w:r>
    </w:p>
    <w:p w14:paraId="48867641" w14:textId="77777777" w:rsidR="001A298F" w:rsidRDefault="00000000">
      <w:pPr>
        <w:spacing w:before="260" w:after="120" w:line="288" w:lineRule="auto"/>
        <w:ind w:left="453"/>
        <w:jc w:val="left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t>00</w:t>
      </w:r>
      <w:r>
        <w:rPr>
          <w:rFonts w:ascii="Arial" w:eastAsia="等线" w:hAnsi="Arial" w:cs="Arial"/>
          <w:b/>
          <w:sz w:val="28"/>
        </w:rPr>
        <w:t>读取拳击阈值</w:t>
      </w:r>
      <w:bookmarkEnd w:id="7"/>
    </w:p>
    <w:p w14:paraId="0E31AFF8" w14:textId="77777777" w:rsidR="001A298F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指令：</w:t>
      </w:r>
      <w:r>
        <w:rPr>
          <w:rFonts w:ascii="Arial" w:eastAsia="等线" w:hAnsi="Arial" w:cs="Arial"/>
          <w:sz w:val="22"/>
        </w:rPr>
        <w:t>C5 5C 05 00</w:t>
      </w:r>
    </w:p>
    <w:p w14:paraId="1CD7BD40" w14:textId="77777777" w:rsidR="001A298F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返回：</w:t>
      </w:r>
      <w:r>
        <w:rPr>
          <w:rFonts w:ascii="Arial" w:eastAsia="等线" w:hAnsi="Arial" w:cs="Arial"/>
          <w:sz w:val="22"/>
        </w:rPr>
        <w:t>D5 5D 05 XX</w:t>
      </w:r>
    </w:p>
    <w:p w14:paraId="1964BE6C" w14:textId="77777777" w:rsidR="001A298F" w:rsidRDefault="00000000">
      <w:pPr>
        <w:spacing w:before="120" w:after="120" w:line="288" w:lineRule="auto"/>
        <w:ind w:firstLine="420"/>
        <w:jc w:val="left"/>
      </w:pPr>
      <w:r>
        <w:rPr>
          <w:rFonts w:ascii="Arial" w:eastAsia="等线" w:hAnsi="Arial" w:cs="Arial"/>
          <w:sz w:val="22"/>
        </w:rPr>
        <w:t>XX</w:t>
      </w:r>
      <w:r>
        <w:rPr>
          <w:rFonts w:ascii="Arial" w:eastAsia="等线" w:hAnsi="Arial" w:cs="Arial"/>
          <w:sz w:val="22"/>
        </w:rPr>
        <w:t>为返回参数</w:t>
      </w:r>
    </w:p>
    <w:p w14:paraId="721AA54F" w14:textId="77777777" w:rsidR="001A298F" w:rsidRDefault="001A298F">
      <w:pPr>
        <w:spacing w:before="120" w:after="120" w:line="288" w:lineRule="auto"/>
        <w:jc w:val="left"/>
      </w:pPr>
    </w:p>
    <w:p w14:paraId="77A26344" w14:textId="77777777" w:rsidR="001A298F" w:rsidRDefault="001A298F">
      <w:pPr>
        <w:spacing w:before="120" w:after="120" w:line="288" w:lineRule="auto"/>
        <w:jc w:val="left"/>
      </w:pPr>
    </w:p>
    <w:p w14:paraId="3B5FA627" w14:textId="77777777" w:rsidR="001A298F" w:rsidRDefault="001A298F">
      <w:pPr>
        <w:spacing w:before="120" w:after="120" w:line="288" w:lineRule="auto"/>
        <w:jc w:val="left"/>
      </w:pPr>
    </w:p>
    <w:p w14:paraId="655CC8FA" w14:textId="77777777" w:rsidR="001A298F" w:rsidRDefault="001A298F">
      <w:pPr>
        <w:spacing w:before="120" w:after="120" w:line="288" w:lineRule="auto"/>
        <w:jc w:val="left"/>
      </w:pPr>
    </w:p>
    <w:p w14:paraId="5CF1B432" w14:textId="77777777" w:rsidR="001A298F" w:rsidRDefault="00000000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  <w:shd w:val="clear" w:color="auto" w:fill="F76964"/>
        </w:rPr>
        <w:t>04-</w:t>
      </w:r>
      <w:r>
        <w:rPr>
          <w:rFonts w:ascii="Arial" w:eastAsia="等线" w:hAnsi="Arial" w:cs="Arial"/>
          <w:b/>
          <w:sz w:val="30"/>
          <w:shd w:val="clear" w:color="auto" w:fill="F76964"/>
        </w:rPr>
        <w:t>陀螺仪相关指令</w:t>
      </w:r>
      <w:bookmarkEnd w:id="8"/>
    </w:p>
    <w:p w14:paraId="38D956F1" w14:textId="77777777" w:rsidR="001A298F" w:rsidRDefault="00000000">
      <w:pPr>
        <w:spacing w:before="260" w:after="120" w:line="288" w:lineRule="auto"/>
        <w:ind w:left="453"/>
        <w:jc w:val="left"/>
        <w:outlineLvl w:val="3"/>
      </w:pPr>
      <w:bookmarkStart w:id="9" w:name="heading_9"/>
      <w:r>
        <w:rPr>
          <w:rFonts w:ascii="Arial" w:eastAsia="等线" w:hAnsi="Arial" w:cs="Arial"/>
          <w:b/>
          <w:sz w:val="28"/>
          <w:shd w:val="clear" w:color="auto" w:fill="F76964"/>
        </w:rPr>
        <w:t>01-</w:t>
      </w:r>
      <w:r>
        <w:rPr>
          <w:rFonts w:ascii="Arial" w:eastAsia="等线" w:hAnsi="Arial" w:cs="Arial"/>
          <w:b/>
          <w:sz w:val="28"/>
          <w:shd w:val="clear" w:color="auto" w:fill="F76964"/>
        </w:rPr>
        <w:t>开启陀螺仪（陀螺仪高功耗）</w:t>
      </w:r>
      <w:bookmarkEnd w:id="9"/>
    </w:p>
    <w:p w14:paraId="469283B4" w14:textId="77777777" w:rsidR="001A298F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>指令号：</w:t>
      </w:r>
      <w:r>
        <w:rPr>
          <w:rFonts w:ascii="Arial" w:eastAsia="等线" w:hAnsi="Arial" w:cs="Arial"/>
          <w:sz w:val="22"/>
          <w:shd w:val="clear" w:color="auto" w:fill="F76964"/>
        </w:rPr>
        <w:t>04</w:t>
      </w:r>
    </w:p>
    <w:p w14:paraId="21C3955E" w14:textId="77777777" w:rsidR="001A298F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 xml:space="preserve">C5 5C  04  01 </w:t>
      </w:r>
    </w:p>
    <w:p w14:paraId="07BAE3D0" w14:textId="77777777" w:rsidR="001A298F" w:rsidRDefault="00000000">
      <w:pPr>
        <w:spacing w:before="260" w:after="120" w:line="288" w:lineRule="auto"/>
        <w:ind w:left="453"/>
        <w:jc w:val="left"/>
        <w:outlineLvl w:val="3"/>
      </w:pPr>
      <w:bookmarkStart w:id="10" w:name="heading_10"/>
      <w:r>
        <w:rPr>
          <w:rFonts w:ascii="Arial" w:eastAsia="等线" w:hAnsi="Arial" w:cs="Arial"/>
          <w:b/>
          <w:sz w:val="28"/>
          <w:shd w:val="clear" w:color="auto" w:fill="F76964"/>
        </w:rPr>
        <w:t>00-</w:t>
      </w:r>
      <w:r>
        <w:rPr>
          <w:rFonts w:ascii="Arial" w:eastAsia="等线" w:hAnsi="Arial" w:cs="Arial"/>
          <w:b/>
          <w:sz w:val="28"/>
          <w:shd w:val="clear" w:color="auto" w:fill="F76964"/>
        </w:rPr>
        <w:t>关闭陀螺仪（陀螺仪低功耗）</w:t>
      </w:r>
      <w:bookmarkEnd w:id="10"/>
    </w:p>
    <w:p w14:paraId="5847782D" w14:textId="77777777" w:rsidR="001A298F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>指令号：</w:t>
      </w:r>
      <w:r>
        <w:rPr>
          <w:rFonts w:ascii="Arial" w:eastAsia="等线" w:hAnsi="Arial" w:cs="Arial"/>
          <w:sz w:val="22"/>
          <w:shd w:val="clear" w:color="auto" w:fill="F76964"/>
        </w:rPr>
        <w:t>04</w:t>
      </w:r>
    </w:p>
    <w:p w14:paraId="6C2D9CD3" w14:textId="77777777" w:rsidR="001A298F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 xml:space="preserve">C5 5C  04  00 </w:t>
      </w:r>
    </w:p>
    <w:p w14:paraId="5B5F3EDC" w14:textId="77777777" w:rsidR="001A298F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>开启陀螺仪后接收一下数据</w:t>
      </w:r>
    </w:p>
    <w:p w14:paraId="12DA0127" w14:textId="77777777" w:rsidR="001A298F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>蓝牙</w:t>
      </w:r>
      <w:r>
        <w:rPr>
          <w:rFonts w:ascii="Arial" w:eastAsia="等线" w:hAnsi="Arial" w:cs="Arial"/>
          <w:sz w:val="22"/>
          <w:shd w:val="clear" w:color="auto" w:fill="F76964"/>
        </w:rPr>
        <w:t>mtu</w:t>
      </w:r>
      <w:r>
        <w:rPr>
          <w:rFonts w:ascii="Arial" w:eastAsia="等线" w:hAnsi="Arial" w:cs="Arial"/>
          <w:sz w:val="22"/>
          <w:shd w:val="clear" w:color="auto" w:fill="F76964"/>
        </w:rPr>
        <w:t>需调整为</w:t>
      </w:r>
      <w:r>
        <w:rPr>
          <w:rFonts w:ascii="Arial" w:eastAsia="等线" w:hAnsi="Arial" w:cs="Arial"/>
          <w:sz w:val="22"/>
          <w:shd w:val="clear" w:color="auto" w:fill="F76964"/>
        </w:rPr>
        <w:t>240</w:t>
      </w:r>
    </w:p>
    <w:p w14:paraId="56B2193F" w14:textId="77777777" w:rsidR="001A298F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>接收到的数据格式：</w:t>
      </w:r>
      <w:r>
        <w:rPr>
          <w:rFonts w:ascii="Arial" w:eastAsia="等线" w:hAnsi="Arial" w:cs="Arial"/>
          <w:sz w:val="22"/>
          <w:shd w:val="clear" w:color="auto" w:fill="F76964"/>
        </w:rPr>
        <w:t>us-ascii</w:t>
      </w:r>
    </w:p>
    <w:p w14:paraId="745BD5BE" w14:textId="77777777" w:rsidR="001A298F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>数据格式</w:t>
      </w:r>
    </w:p>
    <w:p w14:paraId="2FC72CF1" w14:textId="77777777" w:rsidR="001A298F" w:rsidRDefault="00000000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>六个数字一行</w:t>
      </w:r>
      <w:r>
        <w:rPr>
          <w:rFonts w:ascii="Arial" w:eastAsia="等线" w:hAnsi="Arial" w:cs="Arial"/>
          <w:sz w:val="22"/>
          <w:shd w:val="clear" w:color="auto" w:fill="F76964"/>
        </w:rPr>
        <w:t xml:space="preserve"> </w:t>
      </w:r>
      <w:r>
        <w:rPr>
          <w:rFonts w:ascii="Arial" w:eastAsia="等线" w:hAnsi="Arial" w:cs="Arial"/>
          <w:sz w:val="22"/>
          <w:shd w:val="clear" w:color="auto" w:fill="F76964"/>
        </w:rPr>
        <w:t>中间以逗号隔开</w:t>
      </w:r>
    </w:p>
    <w:p w14:paraId="1753BBB8" w14:textId="77777777" w:rsidR="001A298F" w:rsidRDefault="00000000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  <w:shd w:val="clear" w:color="auto" w:fill="F76964"/>
        </w:rPr>
        <w:t>分别对应</w:t>
      </w:r>
      <w:r>
        <w:rPr>
          <w:rFonts w:ascii="Arial" w:eastAsia="等线" w:hAnsi="Arial" w:cs="Arial"/>
          <w:sz w:val="22"/>
          <w:shd w:val="clear" w:color="auto" w:fill="F76964"/>
        </w:rPr>
        <w:t>acc_x/10,acc_y/10,acc_z/10,gyr_1/100,gyr_2/100,gyr_3/100</w:t>
      </w:r>
    </w:p>
    <w:p w14:paraId="5AA79F68" w14:textId="77777777" w:rsidR="001A298F" w:rsidRDefault="001A298F">
      <w:pPr>
        <w:spacing w:before="120" w:after="120" w:line="288" w:lineRule="auto"/>
        <w:jc w:val="left"/>
      </w:pPr>
    </w:p>
    <w:sectPr w:rsidR="001A298F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30D91" w14:textId="77777777" w:rsidR="003F39E5" w:rsidRDefault="003F39E5">
      <w:r>
        <w:separator/>
      </w:r>
    </w:p>
  </w:endnote>
  <w:endnote w:type="continuationSeparator" w:id="0">
    <w:p w14:paraId="336304DD" w14:textId="77777777" w:rsidR="003F39E5" w:rsidRDefault="003F39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72CE4" w14:textId="77777777" w:rsidR="001A298F" w:rsidRDefault="001A29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2461F" w14:textId="77777777" w:rsidR="003F39E5" w:rsidRDefault="003F39E5">
      <w:r>
        <w:separator/>
      </w:r>
    </w:p>
  </w:footnote>
  <w:footnote w:type="continuationSeparator" w:id="0">
    <w:p w14:paraId="12ABD136" w14:textId="77777777" w:rsidR="003F39E5" w:rsidRDefault="003F39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2626" w14:textId="77777777" w:rsidR="001A298F" w:rsidRDefault="001A298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singleLevel"/>
    <w:tmpl w:val="9239341B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9C8AC8EF"/>
    <w:multiLevelType w:val="singleLevel"/>
    <w:tmpl w:val="9C8AC8EF"/>
    <w:lvl w:ilvl="0">
      <w:numFmt w:val="bullet"/>
      <w:lvlText w:val="￮"/>
      <w:lvlJc w:val="left"/>
      <w:rPr>
        <w:color w:val="3370FF"/>
      </w:rPr>
    </w:lvl>
  </w:abstractNum>
  <w:abstractNum w:abstractNumId="2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BF205925"/>
    <w:multiLevelType w:val="singleLevel"/>
    <w:tmpl w:val="BF205925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CF092B84"/>
    <w:multiLevelType w:val="singleLevel"/>
    <w:tmpl w:val="CF092B84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D7F9FE59"/>
    <w:multiLevelType w:val="singleLevel"/>
    <w:tmpl w:val="D7F9FE59"/>
    <w:lvl w:ilvl="0">
      <w:numFmt w:val="bullet"/>
      <w:lvlText w:val="￮"/>
      <w:lvlJc w:val="left"/>
      <w:rPr>
        <w:color w:val="3370FF"/>
      </w:rPr>
    </w:lvl>
  </w:abstractNum>
  <w:abstractNum w:abstractNumId="7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0053208E"/>
    <w:multiLevelType w:val="singleLevel"/>
    <w:tmpl w:val="0053208E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0248C179"/>
    <w:multiLevelType w:val="singleLevel"/>
    <w:tmpl w:val="0248C179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03D62ECE"/>
    <w:multiLevelType w:val="singleLevel"/>
    <w:tmpl w:val="03D62ECE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2A8F537B"/>
    <w:multiLevelType w:val="singleLevel"/>
    <w:tmpl w:val="2A8F537B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59ADCABA"/>
    <w:multiLevelType w:val="singleLevel"/>
    <w:tmpl w:val="59ADCABA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5A241D34"/>
    <w:multiLevelType w:val="singleLevel"/>
    <w:tmpl w:val="5A241D34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num w:numId="1" w16cid:durableId="486090919">
    <w:abstractNumId w:val="9"/>
  </w:num>
  <w:num w:numId="2" w16cid:durableId="1487865578">
    <w:abstractNumId w:val="5"/>
  </w:num>
  <w:num w:numId="3" w16cid:durableId="954750708">
    <w:abstractNumId w:val="16"/>
  </w:num>
  <w:num w:numId="4" w16cid:durableId="21443897">
    <w:abstractNumId w:val="3"/>
  </w:num>
  <w:num w:numId="5" w16cid:durableId="1570652330">
    <w:abstractNumId w:val="2"/>
  </w:num>
  <w:num w:numId="6" w16cid:durableId="1633556541">
    <w:abstractNumId w:val="11"/>
  </w:num>
  <w:num w:numId="7" w16cid:durableId="1336565696">
    <w:abstractNumId w:val="13"/>
  </w:num>
  <w:num w:numId="8" w16cid:durableId="709034983">
    <w:abstractNumId w:val="18"/>
  </w:num>
  <w:num w:numId="9" w16cid:durableId="960649119">
    <w:abstractNumId w:val="10"/>
  </w:num>
  <w:num w:numId="10" w16cid:durableId="399063200">
    <w:abstractNumId w:val="0"/>
  </w:num>
  <w:num w:numId="11" w16cid:durableId="985890162">
    <w:abstractNumId w:val="14"/>
  </w:num>
  <w:num w:numId="12" w16cid:durableId="1681732468">
    <w:abstractNumId w:val="17"/>
  </w:num>
  <w:num w:numId="13" w16cid:durableId="1415054756">
    <w:abstractNumId w:val="4"/>
  </w:num>
  <w:num w:numId="14" w16cid:durableId="1508212501">
    <w:abstractNumId w:val="15"/>
  </w:num>
  <w:num w:numId="15" w16cid:durableId="445467640">
    <w:abstractNumId w:val="8"/>
  </w:num>
  <w:num w:numId="16" w16cid:durableId="770121701">
    <w:abstractNumId w:val="12"/>
  </w:num>
  <w:num w:numId="17" w16cid:durableId="1147429936">
    <w:abstractNumId w:val="7"/>
  </w:num>
  <w:num w:numId="18" w16cid:durableId="1476289515">
    <w:abstractNumId w:val="6"/>
  </w:num>
  <w:num w:numId="19" w16cid:durableId="1214729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98F"/>
    <w:rsid w:val="001A298F"/>
    <w:rsid w:val="003F39E5"/>
    <w:rsid w:val="009548E8"/>
    <w:rsid w:val="00D25AA3"/>
    <w:rsid w:val="5A6D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C246"/>
  <w15:docId w15:val="{A37F18C5-F91B-4425-8AA4-EA6A1C3C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初雷 钟</cp:lastModifiedBy>
  <cp:revision>2</cp:revision>
  <dcterms:created xsi:type="dcterms:W3CDTF">2026-05-09T03:20:00Z</dcterms:created>
  <dcterms:modified xsi:type="dcterms:W3CDTF">2026-05-15T07:44:00Z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eyJoZGlkIjoiYTJkZDFkZWFmYTAyZjY0N2JlOWY2YzhjN2Q0NjE1YTAiLCJ1c2VySWQiOiI4MjMxNDc1MTIifQ==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78CB1A3DCB76488D849DBB6A0847A113_12</vt:lpwstr>
  </property>
</Properties>
</file>